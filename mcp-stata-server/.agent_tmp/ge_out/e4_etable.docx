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price</w:t>
            </w:r>
          </w:p>
        </w:tc>
      </w:tr>
      <w:tr>
        <w:tc>
          <w:tcPr>
            <w:tcW w:w="468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Weight (lbs.)</w:t>
            </w:r>
          </w:p>
        </w:tc>
        <w:tc>
          <w:tcPr>
            <w:tcW w:w="468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3.465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(0.631)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Mileage (mpg)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21.854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(74.221)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Car origin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3673.060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(683.978)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-5853.696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(3376.987)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